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ECC8" w14:textId="77777777" w:rsidR="008A707B" w:rsidRDefault="00000000">
      <w:pPr>
        <w:spacing w:after="40"/>
        <w:jc w:val="center"/>
      </w:pPr>
      <w:r>
        <w:rPr>
          <w:b/>
          <w:color w:val="0F172A"/>
          <w:sz w:val="24"/>
        </w:rPr>
        <w:t>CAMARINES SUR POLYTECHNIC COLLEGES</w:t>
      </w:r>
      <w:r>
        <w:rPr>
          <w:b/>
          <w:color w:val="0F172A"/>
          <w:sz w:val="24"/>
        </w:rPr>
        <w:br/>
      </w:r>
      <w:r>
        <w:rPr>
          <w:b/>
          <w:color w:val="1E3A8A"/>
          <w:sz w:val="22"/>
        </w:rPr>
        <w:t>COLLEGE OF COMPUTER STUDIES</w:t>
      </w:r>
      <w:r>
        <w:rPr>
          <w:b/>
          <w:color w:val="1E3A8A"/>
          <w:sz w:val="22"/>
        </w:rPr>
        <w:br/>
      </w:r>
      <w:r>
        <w:rPr>
          <w:color w:val="64748B"/>
          <w:sz w:val="19"/>
        </w:rPr>
        <w:t>CCCS 106: Application Development and Emerging Technologies (AY 2026-2027)</w:t>
      </w:r>
      <w:r>
        <w:rPr>
          <w:color w:val="64748B"/>
          <w:sz w:val="19"/>
        </w:rPr>
        <w:br/>
      </w:r>
    </w:p>
    <w:p w14:paraId="40AC7E29" w14:textId="77777777" w:rsidR="008A707B" w:rsidRDefault="00000000">
      <w:pPr>
        <w:spacing w:after="280"/>
        <w:jc w:val="center"/>
      </w:pPr>
      <w:r>
        <w:rPr>
          <w:color w:val="CBD5E1"/>
        </w:rPr>
        <w:t>--------------------------------------------------</w:t>
      </w:r>
    </w:p>
    <w:p w14:paraId="3470CC01" w14:textId="77777777" w:rsidR="008A707B" w:rsidRDefault="00000000">
      <w:pPr>
        <w:spacing w:after="120"/>
        <w:jc w:val="center"/>
      </w:pPr>
      <w:r>
        <w:rPr>
          <w:b/>
          <w:color w:val="1E3A8A"/>
          <w:sz w:val="36"/>
        </w:rPr>
        <w:t>LABORATORY TASK REPORT 01</w:t>
      </w:r>
    </w:p>
    <w:p w14:paraId="664F056C" w14:textId="77777777" w:rsidR="008A707B" w:rsidRDefault="00000000">
      <w:pPr>
        <w:spacing w:after="360"/>
        <w:jc w:val="center"/>
      </w:pPr>
      <w:r>
        <w:rPr>
          <w:i/>
          <w:color w:val="475569"/>
          <w:sz w:val="23"/>
        </w:rPr>
        <w:t>Environment Isolation, Modern Flet GUI &amp; Collaborative 3-Developer Git Workflow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8A707B" w14:paraId="67FE2AF9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EFE2" w14:textId="02FB469B" w:rsidR="008A707B" w:rsidRDefault="00000000">
            <w:pPr>
              <w:spacing w:after="0"/>
            </w:pPr>
            <w:r>
              <w:rPr>
                <w:b/>
                <w:sz w:val="19"/>
              </w:rPr>
              <w:t xml:space="preserve">Group </w:t>
            </w:r>
            <w:r w:rsidR="00950F7A">
              <w:rPr>
                <w:b/>
                <w:sz w:val="19"/>
              </w:rPr>
              <w:t>Name/Number</w:t>
            </w:r>
            <w:r>
              <w:rPr>
                <w:b/>
                <w:sz w:val="19"/>
              </w:rPr>
              <w:t>: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56F1" w14:textId="77777777" w:rsidR="008A707B" w:rsidRDefault="00000000">
            <w:pPr>
              <w:spacing w:after="0"/>
            </w:pPr>
            <w:r>
              <w:rPr>
                <w:color w:val="0F172A"/>
                <w:sz w:val="19"/>
              </w:rPr>
              <w:t xml:space="preserve">Group No. [ </w:t>
            </w:r>
            <w:proofErr w:type="gramStart"/>
            <w:r>
              <w:rPr>
                <w:color w:val="0F172A"/>
                <w:sz w:val="19"/>
              </w:rPr>
              <w:t>2 ]</w:t>
            </w:r>
            <w:proofErr w:type="gramEnd"/>
            <w:r>
              <w:rPr>
                <w:color w:val="0F172A"/>
                <w:sz w:val="19"/>
              </w:rPr>
              <w:t xml:space="preserve">  (Ni-Git)</w:t>
            </w:r>
          </w:p>
        </w:tc>
      </w:tr>
      <w:tr w:rsidR="00950F7A" w14:paraId="10EDD821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5AF3" w14:textId="4371D643" w:rsidR="00950F7A" w:rsidRDefault="00950F7A">
            <w:pPr>
              <w:spacing w:after="0"/>
              <w:rPr>
                <w:b/>
                <w:sz w:val="19"/>
              </w:rPr>
            </w:pPr>
            <w:r>
              <w:rPr>
                <w:b/>
                <w:sz w:val="19"/>
              </w:rPr>
              <w:t>Year &amp; Section: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15AA" w14:textId="6D2835DC" w:rsidR="00950F7A" w:rsidRDefault="00950F7A">
            <w:pPr>
              <w:spacing w:after="0"/>
              <w:rPr>
                <w:color w:val="0F172A"/>
                <w:sz w:val="19"/>
              </w:rPr>
            </w:pPr>
            <w:r>
              <w:rPr>
                <w:color w:val="0F172A"/>
                <w:sz w:val="19"/>
              </w:rPr>
              <w:t>BSCS 3A</w:t>
            </w:r>
          </w:p>
        </w:tc>
      </w:tr>
      <w:tr w:rsidR="008A707B" w14:paraId="7E10C884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8C7B" w14:textId="77777777" w:rsidR="008A707B" w:rsidRDefault="00000000">
            <w:pPr>
              <w:spacing w:after="0"/>
            </w:pPr>
            <w:r>
              <w:rPr>
                <w:b/>
                <w:sz w:val="19"/>
              </w:rPr>
              <w:t>Date of Submission: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09C7" w14:textId="11727FE8" w:rsidR="008A707B" w:rsidRDefault="00000000">
            <w:pPr>
              <w:spacing w:after="0"/>
            </w:pPr>
            <w:r>
              <w:rPr>
                <w:color w:val="0F172A"/>
                <w:sz w:val="19"/>
              </w:rPr>
              <w:t xml:space="preserve">[ </w:t>
            </w:r>
            <w:r w:rsidR="00950F7A">
              <w:rPr>
                <w:color w:val="0F172A"/>
                <w:sz w:val="19"/>
              </w:rPr>
              <w:t>2026-10-</w:t>
            </w:r>
            <w:proofErr w:type="gramStart"/>
            <w:r w:rsidR="00950F7A">
              <w:rPr>
                <w:color w:val="0F172A"/>
                <w:sz w:val="19"/>
              </w:rPr>
              <w:t>01</w:t>
            </w:r>
            <w:r>
              <w:rPr>
                <w:color w:val="0F172A"/>
                <w:sz w:val="19"/>
              </w:rPr>
              <w:t xml:space="preserve"> ]</w:t>
            </w:r>
            <w:proofErr w:type="gramEnd"/>
          </w:p>
        </w:tc>
      </w:tr>
      <w:tr w:rsidR="00950F7A" w14:paraId="3AD124C1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4056" w14:textId="215891B7" w:rsidR="00950F7A" w:rsidRDefault="00950F7A">
            <w:pPr>
              <w:spacing w:after="0"/>
              <w:rPr>
                <w:b/>
                <w:sz w:val="19"/>
              </w:rPr>
            </w:pPr>
            <w:r>
              <w:rPr>
                <w:b/>
                <w:sz w:val="19"/>
              </w:rPr>
              <w:t>Submitting Member: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0D0B" w14:textId="5F3E05F2" w:rsidR="00950F7A" w:rsidRDefault="00950F7A">
            <w:pPr>
              <w:spacing w:after="0"/>
              <w:rPr>
                <w:color w:val="0F172A"/>
                <w:sz w:val="19"/>
              </w:rPr>
            </w:pPr>
            <w:r>
              <w:rPr>
                <w:color w:val="0F172A"/>
                <w:sz w:val="19"/>
              </w:rPr>
              <w:t>Borja, Edmar B.</w:t>
            </w:r>
          </w:p>
        </w:tc>
      </w:tr>
      <w:tr w:rsidR="008A707B" w14:paraId="6458B35D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7D1E" w14:textId="77777777" w:rsidR="008A707B" w:rsidRDefault="00000000">
            <w:pPr>
              <w:spacing w:after="0"/>
            </w:pPr>
            <w:r>
              <w:rPr>
                <w:b/>
                <w:sz w:val="19"/>
              </w:rPr>
              <w:t>Course Instructor: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C9D4" w14:textId="77777777" w:rsidR="008A707B" w:rsidRDefault="00000000">
            <w:pPr>
              <w:spacing w:after="0"/>
            </w:pPr>
            <w:r>
              <w:rPr>
                <w:color w:val="0F172A"/>
                <w:sz w:val="19"/>
              </w:rPr>
              <w:t>Engr. Allan Ibo Jr. | CSPC College of Computer Studies</w:t>
            </w:r>
          </w:p>
        </w:tc>
      </w:tr>
    </w:tbl>
    <w:p w14:paraId="39E5DF9C" w14:textId="77777777" w:rsidR="008A707B" w:rsidRDefault="008A707B">
      <w:pPr>
        <w:spacing w:after="160"/>
      </w:pPr>
    </w:p>
    <w:p w14:paraId="42C041EF" w14:textId="24D76ED8" w:rsidR="008A707B" w:rsidRDefault="00950F7A" w:rsidP="00950F7A">
      <w:pPr>
        <w:pStyle w:val="ListParagraph"/>
        <w:numPr>
          <w:ilvl w:val="0"/>
          <w:numId w:val="7"/>
        </w:numPr>
        <w:spacing w:before="160" w:after="80"/>
      </w:pPr>
      <w:r w:rsidRPr="00950F7A">
        <w:rPr>
          <w:b/>
          <w:color w:val="1E3A8A"/>
          <w:sz w:val="22"/>
        </w:rPr>
        <w:t>Group &amp; Team Members Roster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1728"/>
        <w:gridCol w:w="2160"/>
        <w:gridCol w:w="2880"/>
      </w:tblGrid>
      <w:tr w:rsidR="00950F7A" w14:paraId="181C86EA" w14:textId="77777777" w:rsidTr="00950F7A">
        <w:trPr>
          <w:jc w:val="center"/>
        </w:trPr>
        <w:tc>
          <w:tcPr>
            <w:tcW w:w="2592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34A1" w14:textId="63D0AF2B" w:rsidR="00950F7A" w:rsidRDefault="00950F7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Role/Order</w:t>
            </w:r>
          </w:p>
        </w:tc>
        <w:tc>
          <w:tcPr>
            <w:tcW w:w="1728" w:type="dxa"/>
            <w:shd w:val="clear" w:color="auto" w:fill="1E3A8A"/>
          </w:tcPr>
          <w:p w14:paraId="0651CBB6" w14:textId="76E28359" w:rsidR="00950F7A" w:rsidRDefault="00950F7A">
            <w:pPr>
              <w:spacing w:after="0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Full Name</w:t>
            </w:r>
          </w:p>
        </w:tc>
        <w:tc>
          <w:tcPr>
            <w:tcW w:w="1728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F748" w14:textId="5506F0D4" w:rsidR="00950F7A" w:rsidRDefault="00950F7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Student ID</w:t>
            </w:r>
          </w:p>
        </w:tc>
        <w:tc>
          <w:tcPr>
            <w:tcW w:w="216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C431F" w14:textId="4822A1CB" w:rsidR="00950F7A" w:rsidRDefault="00950F7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Institutional Email</w:t>
            </w:r>
          </w:p>
        </w:tc>
        <w:tc>
          <w:tcPr>
            <w:tcW w:w="288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DE6B" w14:textId="47842757" w:rsidR="00950F7A" w:rsidRDefault="00950F7A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Key Technical Contribution</w:t>
            </w:r>
          </w:p>
        </w:tc>
      </w:tr>
      <w:tr w:rsidR="00950F7A" w14:paraId="7C49E7BE" w14:textId="77777777" w:rsidTr="00950F7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082E5" w14:textId="47E27AF5" w:rsidR="00950F7A" w:rsidRDefault="00950F7A">
            <w:pPr>
              <w:spacing w:after="0"/>
            </w:pPr>
            <w:r>
              <w:rPr>
                <w:b/>
                <w:sz w:val="18"/>
              </w:rPr>
              <w:t>Member 1 [To be change]</w:t>
            </w:r>
          </w:p>
        </w:tc>
        <w:tc>
          <w:tcPr>
            <w:tcW w:w="1728" w:type="dxa"/>
            <w:shd w:val="clear" w:color="auto" w:fill="FFFFFF"/>
          </w:tcPr>
          <w:p w14:paraId="369F466B" w14:textId="4BD734A8" w:rsidR="00950F7A" w:rsidRPr="00950F7A" w:rsidRDefault="00950F7A">
            <w:pPr>
              <w:spacing w:after="0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[Borja, Edmar B.]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A5466" w14:textId="0B00BEAA" w:rsidR="00950F7A" w:rsidRDefault="00950F7A">
            <w:pPr>
              <w:spacing w:after="0"/>
            </w:pPr>
            <w:r>
              <w:rPr>
                <w:sz w:val="18"/>
              </w:rPr>
              <w:t>2411445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4924B" w14:textId="1791D250" w:rsidR="00950F7A" w:rsidRPr="00950F7A" w:rsidRDefault="00950F7A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cspc</w:t>
            </w:r>
            <w:proofErr w:type="spellEnd"/>
            <w:r>
              <w:rPr>
                <w:b/>
                <w:bCs/>
              </w:rPr>
              <w:t xml:space="preserve"> email]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CF46E" w14:textId="77777777" w:rsidR="00950F7A" w:rsidRDefault="00950F7A">
            <w:pPr>
              <w:spacing w:after="0"/>
            </w:pPr>
            <w:r>
              <w:rPr>
                <w:sz w:val="18"/>
              </w:rPr>
              <w:t>Developer 1 (Lead UI)</w:t>
            </w:r>
            <w:r>
              <w:rPr>
                <w:sz w:val="18"/>
              </w:rPr>
              <w:br/>
              <w:t>feature/dev1-profile</w:t>
            </w:r>
          </w:p>
        </w:tc>
      </w:tr>
      <w:tr w:rsidR="00950F7A" w14:paraId="6B499E63" w14:textId="77777777" w:rsidTr="00950F7A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C4CB3" w14:textId="2990CE4D" w:rsidR="00950F7A" w:rsidRDefault="00950F7A">
            <w:pPr>
              <w:spacing w:after="0"/>
            </w:pPr>
            <w:r>
              <w:rPr>
                <w:b/>
                <w:sz w:val="18"/>
              </w:rPr>
              <w:t>Member 2 [To be change]</w:t>
            </w:r>
          </w:p>
        </w:tc>
        <w:tc>
          <w:tcPr>
            <w:tcW w:w="1728" w:type="dxa"/>
            <w:shd w:val="clear" w:color="auto" w:fill="F8FAFC"/>
          </w:tcPr>
          <w:p w14:paraId="6DD4F6FE" w14:textId="5F1F63E8" w:rsidR="00950F7A" w:rsidRPr="00950F7A" w:rsidRDefault="00950F7A">
            <w:pPr>
              <w:spacing w:after="0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[Barandon, </w:t>
            </w:r>
            <w:proofErr w:type="spellStart"/>
            <w:r>
              <w:rPr>
                <w:b/>
                <w:bCs/>
                <w:sz w:val="18"/>
              </w:rPr>
              <w:t>Noelee</w:t>
            </w:r>
            <w:proofErr w:type="spellEnd"/>
            <w:r>
              <w:rPr>
                <w:b/>
                <w:bCs/>
                <w:sz w:val="18"/>
              </w:rPr>
              <w:t xml:space="preserve"> Anthony S.]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73F6E" w14:textId="175D355D" w:rsidR="00950F7A" w:rsidRDefault="00950F7A">
            <w:pPr>
              <w:spacing w:after="0"/>
            </w:pPr>
            <w:r>
              <w:rPr>
                <w:sz w:val="18"/>
              </w:rPr>
              <w:t>2412863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90E9E" w14:textId="1CDF56B7" w:rsidR="00950F7A" w:rsidRPr="00950F7A" w:rsidRDefault="00950F7A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cspc</w:t>
            </w:r>
            <w:proofErr w:type="spellEnd"/>
            <w:r>
              <w:rPr>
                <w:b/>
                <w:bCs/>
              </w:rPr>
              <w:t xml:space="preserve"> email]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28AF4" w14:textId="77777777" w:rsidR="00950F7A" w:rsidRDefault="00950F7A">
            <w:pPr>
              <w:spacing w:after="0"/>
            </w:pPr>
            <w:r>
              <w:rPr>
                <w:sz w:val="18"/>
              </w:rPr>
              <w:t>Developer 2 (State Logic)</w:t>
            </w:r>
            <w:r>
              <w:rPr>
                <w:sz w:val="18"/>
              </w:rPr>
              <w:br/>
              <w:t>feature/dev2-state</w:t>
            </w:r>
          </w:p>
        </w:tc>
      </w:tr>
      <w:tr w:rsidR="00950F7A" w14:paraId="086E3A09" w14:textId="77777777" w:rsidTr="00950F7A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E1D73" w14:textId="760F1FA1" w:rsidR="00950F7A" w:rsidRDefault="00950F7A">
            <w:pPr>
              <w:spacing w:after="0"/>
            </w:pPr>
            <w:r>
              <w:rPr>
                <w:b/>
                <w:sz w:val="18"/>
              </w:rPr>
              <w:t>Member 3 [To be change]</w:t>
            </w:r>
          </w:p>
        </w:tc>
        <w:tc>
          <w:tcPr>
            <w:tcW w:w="1728" w:type="dxa"/>
            <w:shd w:val="clear" w:color="auto" w:fill="FFFFFF"/>
          </w:tcPr>
          <w:p w14:paraId="0C41A526" w14:textId="027E728C" w:rsidR="00950F7A" w:rsidRPr="00950F7A" w:rsidRDefault="00950F7A">
            <w:pPr>
              <w:spacing w:after="0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[Musa, Eduardo Gabriel S.]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C8465" w14:textId="1E144FAF" w:rsidR="00950F7A" w:rsidRDefault="00950F7A">
            <w:pPr>
              <w:spacing w:after="0"/>
            </w:pPr>
            <w:r>
              <w:rPr>
                <w:sz w:val="18"/>
              </w:rPr>
              <w:t>2411276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FD257" w14:textId="2FAD9C81" w:rsidR="00950F7A" w:rsidRPr="00950F7A" w:rsidRDefault="00950F7A">
            <w:pPr>
              <w:spacing w:after="0"/>
              <w:rPr>
                <w:b/>
                <w:bCs/>
              </w:rPr>
            </w:pPr>
            <w:r>
              <w:rPr>
                <w:b/>
                <w:bCs/>
                <w:sz w:val="18"/>
              </w:rPr>
              <w:t>[edmusa@my.cspc.edu.ph]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50E31" w14:textId="77777777" w:rsidR="00950F7A" w:rsidRDefault="00950F7A">
            <w:pPr>
              <w:spacing w:after="0"/>
            </w:pPr>
            <w:r>
              <w:rPr>
                <w:sz w:val="18"/>
              </w:rPr>
              <w:t>Developer 3 (QA &amp; Milestone)</w:t>
            </w:r>
            <w:r>
              <w:rPr>
                <w:sz w:val="18"/>
              </w:rPr>
              <w:br/>
              <w:t>feature/dev3-features</w:t>
            </w:r>
          </w:p>
        </w:tc>
      </w:tr>
    </w:tbl>
    <w:p w14:paraId="07B51BC0" w14:textId="77777777" w:rsidR="008A707B" w:rsidRDefault="00000000">
      <w:r>
        <w:br w:type="page"/>
      </w:r>
    </w:p>
    <w:p w14:paraId="49F65C3B" w14:textId="215FE59D" w:rsidR="008A707B" w:rsidRDefault="00950F7A" w:rsidP="00950F7A">
      <w:pPr>
        <w:pStyle w:val="Heading1"/>
        <w:numPr>
          <w:ilvl w:val="0"/>
          <w:numId w:val="7"/>
        </w:numPr>
        <w:spacing w:before="0" w:after="120"/>
        <w:jc w:val="both"/>
      </w:pPr>
      <w:r>
        <w:lastRenderedPageBreak/>
        <w:t>Git Repository &amp; Commit Verification</w:t>
      </w:r>
    </w:p>
    <w:p w14:paraId="0B3D2837" w14:textId="4A60C3B9" w:rsidR="00950F7A" w:rsidRDefault="00000000" w:rsidP="00950F7A">
      <w:pPr>
        <w:jc w:val="both"/>
      </w:pPr>
      <w:r>
        <w:rPr>
          <w:b/>
        </w:rPr>
        <w:t xml:space="preserve">Public GitHub Repository URL: </w:t>
      </w:r>
      <w:hyperlink r:id="rId8" w:history="1">
        <w:r w:rsidR="00950F7A" w:rsidRPr="00950F7A">
          <w:rPr>
            <w:rStyle w:val="Hyperlink"/>
            <w:b/>
          </w:rPr>
          <w:t>https://github.com/edborja/Laboratory-Worksheet</w:t>
        </w:r>
      </w:hyperlink>
    </w:p>
    <w:p w14:paraId="443C8538" w14:textId="0193F5D5" w:rsidR="008A707B" w:rsidRPr="00950F7A" w:rsidRDefault="00950F7A" w:rsidP="00950F7A">
      <w:pPr>
        <w:jc w:val="both"/>
        <w:rPr>
          <w:b/>
          <w:bCs/>
        </w:rPr>
      </w:pPr>
      <w:r>
        <w:rPr>
          <w:b/>
          <w:bCs/>
        </w:rPr>
        <w:t>Repository Visibility: [Public/CSPC Organization] (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Settings, change pic message in parenthesis be remove later)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707B" w14:paraId="17753B93" w14:textId="77777777">
        <w:trPr>
          <w:jc w:val="center"/>
        </w:trPr>
        <w:tc>
          <w:tcPr>
            <w:tcW w:w="9360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0CF9ADF" w14:textId="66998D15" w:rsidR="008A707B" w:rsidRDefault="008A707B">
            <w:pPr>
              <w:spacing w:before="240" w:after="80"/>
              <w:jc w:val="center"/>
            </w:pPr>
          </w:p>
        </w:tc>
      </w:tr>
    </w:tbl>
    <w:p w14:paraId="077B32B9" w14:textId="49315002" w:rsidR="008A707B" w:rsidRDefault="00000000">
      <w:pPr>
        <w:spacing w:before="80" w:after="280"/>
        <w:jc w:val="center"/>
        <w:rPr>
          <w:b/>
          <w:sz w:val="19"/>
        </w:rPr>
      </w:pPr>
      <w:r>
        <w:rPr>
          <w:b/>
          <w:sz w:val="19"/>
        </w:rPr>
        <w:t>Figure 1: GitHub Collaborators Verification (Settings &gt; Collaborators)</w:t>
      </w:r>
    </w:p>
    <w:p w14:paraId="2A261A96" w14:textId="046D2430" w:rsidR="007D4DF2" w:rsidRPr="007D4DF2" w:rsidRDefault="007D4DF2" w:rsidP="007D4DF2">
      <w:pPr>
        <w:spacing w:before="80" w:after="280"/>
        <w:rPr>
          <w:b/>
        </w:rPr>
      </w:pPr>
      <w:r>
        <w:rPr>
          <w:b/>
        </w:rPr>
        <w:t xml:space="preserve">Final Verified Commit SHA on </w:t>
      </w:r>
      <w:r w:rsidRPr="007D4DF2">
        <w:rPr>
          <w:b/>
          <w:color w:val="EE0000"/>
        </w:rPr>
        <w:t>main</w:t>
      </w:r>
      <w:r>
        <w:rPr>
          <w:b/>
        </w:rPr>
        <w:t>: [Paste 7-character or 40-character commit hash, e.g., a1b2c3d]</w:t>
      </w:r>
    </w:p>
    <w:p w14:paraId="1C559F27" w14:textId="5BE22C48" w:rsidR="008A707B" w:rsidRDefault="00000000" w:rsidP="007D4DF2">
      <w:pPr>
        <w:pStyle w:val="Heading1"/>
        <w:numPr>
          <w:ilvl w:val="0"/>
          <w:numId w:val="7"/>
        </w:numPr>
        <w:spacing w:before="280" w:after="120"/>
        <w:jc w:val="both"/>
      </w:pPr>
      <w:r>
        <w:t xml:space="preserve"> Automated</w:t>
      </w:r>
      <w:r w:rsidR="007D4DF2">
        <w:t xml:space="preserve"> Test Suite Output (test_validation.py)</w:t>
      </w:r>
    </w:p>
    <w:p w14:paraId="1BC75AA3" w14:textId="6A30F9E9" w:rsidR="008A707B" w:rsidRPr="007D4DF2" w:rsidRDefault="007D4DF2" w:rsidP="00911663">
      <w:pPr>
        <w:ind w:firstLine="720"/>
        <w:jc w:val="both"/>
        <w:rPr>
          <w:color w:val="auto"/>
        </w:rPr>
      </w:pPr>
      <w:r>
        <w:t xml:space="preserve">Run </w:t>
      </w:r>
      <w:r w:rsidRPr="007D4DF2">
        <w:rPr>
          <w:color w:val="EE0000"/>
        </w:rPr>
        <w:t>python test_validation.py -v</w:t>
      </w:r>
      <w:r>
        <w:rPr>
          <w:color w:val="EE0000"/>
        </w:rPr>
        <w:t xml:space="preserve"> </w:t>
      </w:r>
      <w:r>
        <w:rPr>
          <w:color w:val="auto"/>
        </w:rPr>
        <w:t>in your terminal and paste the full output block below: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707B" w14:paraId="1C7E4BEF" w14:textId="77777777">
        <w:trPr>
          <w:jc w:val="center"/>
        </w:trPr>
        <w:tc>
          <w:tcPr>
            <w:tcW w:w="9360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9ECCCEC" w14:textId="510276EF" w:rsidR="008A707B" w:rsidRDefault="008A707B">
            <w:pPr>
              <w:spacing w:before="240" w:after="80"/>
              <w:jc w:val="center"/>
            </w:pPr>
          </w:p>
        </w:tc>
      </w:tr>
    </w:tbl>
    <w:p w14:paraId="3433CD44" w14:textId="25B648AE" w:rsidR="008A707B" w:rsidRDefault="00000000">
      <w:pPr>
        <w:spacing w:before="80" w:after="280"/>
        <w:jc w:val="center"/>
      </w:pPr>
      <w:r>
        <w:rPr>
          <w:b/>
          <w:sz w:val="19"/>
        </w:rPr>
        <w:t xml:space="preserve">Figure </w:t>
      </w:r>
      <w:r w:rsidR="007D4DF2">
        <w:rPr>
          <w:b/>
          <w:sz w:val="19"/>
        </w:rPr>
        <w:t>1</w:t>
      </w:r>
      <w:r>
        <w:rPr>
          <w:b/>
          <w:sz w:val="19"/>
        </w:rPr>
        <w:t xml:space="preserve">: </w:t>
      </w:r>
      <w:r w:rsidR="007D4DF2">
        <w:rPr>
          <w:b/>
          <w:sz w:val="19"/>
        </w:rPr>
        <w:t>Automated Test Suite Output</w:t>
      </w:r>
      <w:r>
        <w:rPr>
          <w:b/>
          <w:sz w:val="19"/>
        </w:rPr>
        <w:t xml:space="preserve"> (</w:t>
      </w:r>
      <w:r w:rsidR="007D4DF2">
        <w:rPr>
          <w:b/>
          <w:sz w:val="19"/>
        </w:rPr>
        <w:t>test_validation</w:t>
      </w:r>
      <w:r>
        <w:rPr>
          <w:b/>
          <w:sz w:val="19"/>
        </w:rPr>
        <w:t>.py)</w:t>
      </w:r>
    </w:p>
    <w:p w14:paraId="42568172" w14:textId="6D6CF058" w:rsidR="008A707B" w:rsidRDefault="007D4DF2" w:rsidP="007D4DF2">
      <w:pPr>
        <w:pStyle w:val="Heading1"/>
        <w:numPr>
          <w:ilvl w:val="0"/>
          <w:numId w:val="7"/>
        </w:numPr>
        <w:spacing w:before="280" w:after="120"/>
        <w:jc w:val="both"/>
      </w:pPr>
      <w:r>
        <w:t>Verification Screenshots</w:t>
      </w:r>
    </w:p>
    <w:p w14:paraId="0BB0C0CB" w14:textId="68C14B77" w:rsidR="008A707B" w:rsidRDefault="007D4DF2" w:rsidP="007D4DF2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Mutli-Field Validation Error State (Matching Figure 1 [Visual Interface Reference Artifacts 1])</w:t>
      </w:r>
    </w:p>
    <w:p w14:paraId="36E13663" w14:textId="625DA923" w:rsidR="007D4DF2" w:rsidRDefault="007D4DF2" w:rsidP="007D4DF2">
      <w:pPr>
        <w:pStyle w:val="ListParagraph"/>
        <w:jc w:val="both"/>
      </w:pPr>
      <w:r>
        <w:t xml:space="preserve">(Ensure red error borders, error descriptions, and red </w:t>
      </w:r>
      <w:proofErr w:type="spellStart"/>
      <w:r>
        <w:t>SnackBar</w:t>
      </w:r>
      <w:proofErr w:type="spellEnd"/>
      <w:r>
        <w:t xml:space="preserve"> are clearly visible)</w:t>
      </w:r>
    </w:p>
    <w:p w14:paraId="19B8B512" w14:textId="26B0C615" w:rsidR="007D4DF2" w:rsidRDefault="007D4DF2" w:rsidP="007D4DF2">
      <w:pPr>
        <w:pStyle w:val="ListParagraph"/>
        <w:jc w:val="both"/>
      </w:pPr>
      <w:proofErr w:type="gramStart"/>
      <w:r>
        <w:t>![</w:t>
      </w:r>
      <w:proofErr w:type="gramEnd"/>
      <w:r>
        <w:t xml:space="preserve">Validation Error </w:t>
      </w:r>
      <w:proofErr w:type="gramStart"/>
      <w:r>
        <w:t>Screenshot](</w:t>
      </w:r>
      <w:proofErr w:type="gramEnd"/>
      <w:r>
        <w:t>{Upload or paste screenshot])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5763E" w14:paraId="1233C025" w14:textId="77777777" w:rsidTr="00F73540">
        <w:trPr>
          <w:jc w:val="center"/>
        </w:trPr>
        <w:tc>
          <w:tcPr>
            <w:tcW w:w="9360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3976612" w14:textId="09DF53D1" w:rsidR="00D5763E" w:rsidRDefault="00D5763E" w:rsidP="00F73540">
            <w:pPr>
              <w:spacing w:before="240" w:after="80"/>
              <w:jc w:val="center"/>
            </w:pPr>
          </w:p>
        </w:tc>
      </w:tr>
    </w:tbl>
    <w:p w14:paraId="665F0BCE" w14:textId="36697E4B" w:rsidR="00D5763E" w:rsidRDefault="00D5763E" w:rsidP="00D5763E">
      <w:pPr>
        <w:spacing w:before="80" w:after="280"/>
        <w:jc w:val="center"/>
      </w:pPr>
      <w:r>
        <w:rPr>
          <w:b/>
          <w:sz w:val="19"/>
        </w:rPr>
        <w:t xml:space="preserve">Figure </w:t>
      </w:r>
      <w:r w:rsidR="004058E5">
        <w:rPr>
          <w:b/>
          <w:sz w:val="19"/>
        </w:rPr>
        <w:t>1</w:t>
      </w:r>
      <w:r>
        <w:rPr>
          <w:b/>
          <w:sz w:val="19"/>
        </w:rPr>
        <w:t xml:space="preserve">: </w:t>
      </w:r>
      <w:r w:rsidR="004058E5">
        <w:rPr>
          <w:b/>
          <w:sz w:val="19"/>
        </w:rPr>
        <w:t>Mutli-Field Validation Error State</w:t>
      </w:r>
    </w:p>
    <w:p w14:paraId="6BF00FB4" w14:textId="77777777" w:rsidR="00D5763E" w:rsidRPr="007D4DF2" w:rsidRDefault="00D5763E" w:rsidP="007D4DF2">
      <w:pPr>
        <w:pStyle w:val="ListParagraph"/>
        <w:jc w:val="both"/>
      </w:pPr>
    </w:p>
    <w:p w14:paraId="0B4BEE53" w14:textId="0B72698A" w:rsidR="007D4DF2" w:rsidRDefault="007D4DF2" w:rsidP="007D4DF2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Successful Application Registration State (Matching Figure 2 [Visual Interface Reference Artifacts 2])</w:t>
      </w:r>
    </w:p>
    <w:p w14:paraId="6AE2AA4E" w14:textId="2984A1A2" w:rsidR="007D4DF2" w:rsidRDefault="007D4DF2" w:rsidP="007D4DF2">
      <w:pPr>
        <w:pStyle w:val="ListParagraph"/>
        <w:jc w:val="both"/>
      </w:pPr>
      <w:r>
        <w:t xml:space="preserve">(Ensure clean form fields. Green </w:t>
      </w:r>
      <w:proofErr w:type="spellStart"/>
      <w:r>
        <w:t>SnackBar</w:t>
      </w:r>
      <w:proofErr w:type="spellEnd"/>
      <w:r>
        <w:t>, and the session contract card are clearly visible)</w:t>
      </w:r>
    </w:p>
    <w:p w14:paraId="1DA57E00" w14:textId="2990A900" w:rsidR="007D4DF2" w:rsidRPr="007D4DF2" w:rsidRDefault="007D4DF2" w:rsidP="007D4DF2">
      <w:pPr>
        <w:pStyle w:val="ListParagraph"/>
        <w:jc w:val="both"/>
      </w:pPr>
      <w:proofErr w:type="gramStart"/>
      <w:r>
        <w:t>![</w:t>
      </w:r>
      <w:proofErr w:type="gramEnd"/>
      <w:r>
        <w:t xml:space="preserve">Successful Registration </w:t>
      </w:r>
      <w:proofErr w:type="gramStart"/>
      <w:r>
        <w:t>Screenshot](</w:t>
      </w:r>
      <w:proofErr w:type="gramEnd"/>
      <w:r>
        <w:t>{Upload or paste screenshot here})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A707B" w14:paraId="4BDA9FA3" w14:textId="77777777">
        <w:trPr>
          <w:jc w:val="center"/>
        </w:trPr>
        <w:tc>
          <w:tcPr>
            <w:tcW w:w="9360" w:type="dxa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6E0DF13" w14:textId="579F28F4" w:rsidR="008A707B" w:rsidRDefault="008A707B">
            <w:pPr>
              <w:spacing w:before="240" w:after="80"/>
              <w:jc w:val="center"/>
            </w:pPr>
          </w:p>
        </w:tc>
      </w:tr>
    </w:tbl>
    <w:p w14:paraId="1D2B11D9" w14:textId="1A4B2CCD" w:rsidR="008A707B" w:rsidRDefault="00000000">
      <w:pPr>
        <w:spacing w:before="80" w:after="280"/>
        <w:jc w:val="center"/>
      </w:pPr>
      <w:r>
        <w:rPr>
          <w:b/>
          <w:sz w:val="19"/>
        </w:rPr>
        <w:t xml:space="preserve">Figure </w:t>
      </w:r>
      <w:r w:rsidR="004058E5">
        <w:rPr>
          <w:b/>
          <w:sz w:val="19"/>
        </w:rPr>
        <w:t>2</w:t>
      </w:r>
      <w:r>
        <w:rPr>
          <w:b/>
          <w:sz w:val="19"/>
        </w:rPr>
        <w:t xml:space="preserve">: </w:t>
      </w:r>
      <w:r w:rsidR="004058E5">
        <w:rPr>
          <w:b/>
          <w:sz w:val="19"/>
        </w:rPr>
        <w:t>Successful Application Registration State</w:t>
      </w:r>
    </w:p>
    <w:p w14:paraId="18587F50" w14:textId="410B6AA3" w:rsidR="008A707B" w:rsidRDefault="00000000">
      <w:r>
        <w:br w:type="page"/>
      </w:r>
    </w:p>
    <w:p w14:paraId="1618CC7F" w14:textId="597D5D68" w:rsidR="008A707B" w:rsidRDefault="00D5763E" w:rsidP="00D5763E">
      <w:pPr>
        <w:pStyle w:val="Heading1"/>
        <w:numPr>
          <w:ilvl w:val="0"/>
          <w:numId w:val="7"/>
        </w:numPr>
        <w:spacing w:before="0" w:after="120"/>
        <w:jc w:val="both"/>
      </w:pPr>
      <w:r>
        <w:lastRenderedPageBreak/>
        <w:t>Technical Reflection &amp; Engineering Audit</w:t>
      </w:r>
    </w:p>
    <w:p w14:paraId="5069F2F6" w14:textId="6D738BCB" w:rsidR="008A707B" w:rsidRDefault="00D5763E" w:rsidP="00D5763E">
      <w:pPr>
        <w:jc w:val="both"/>
      </w:pPr>
      <w:r>
        <w:rPr>
          <w:b/>
          <w:bCs/>
        </w:rPr>
        <w:t xml:space="preserve">Defensive Error Handling: </w:t>
      </w:r>
      <w:r>
        <w:t>[In 1-2 sentences, explain how the team’s code prevents GUI crashes when non-numeric or malformed GWA inputs are entered.]</w:t>
      </w:r>
    </w:p>
    <w:p w14:paraId="6303E9FA" w14:textId="7768C2CD" w:rsidR="003F0DB0" w:rsidRDefault="003F0DB0" w:rsidP="003F0DB0">
      <w:pPr>
        <w:spacing w:before="80" w:after="40"/>
        <w:jc w:val="both"/>
      </w:pPr>
      <w:r>
        <w:rPr>
          <w:b/>
          <w:color w:val="1E3A8A"/>
          <w:sz w:val="20"/>
        </w:rPr>
        <w:t>Member 1 [To be change]</w:t>
      </w:r>
      <w:r>
        <w:rPr>
          <w:b/>
          <w:color w:val="1E3A8A"/>
          <w:sz w:val="20"/>
        </w:rPr>
        <w:t>:</w:t>
      </w:r>
    </w:p>
    <w:p w14:paraId="28340C5D" w14:textId="6FFBA33E" w:rsid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  <w:r>
        <w:rPr>
          <w:i/>
          <w:color w:val="64748B"/>
          <w:sz w:val="19"/>
        </w:rPr>
        <w:t>[</w:t>
      </w:r>
      <w:r w:rsidRPr="003F0DB0">
        <w:rPr>
          <w:i/>
          <w:color w:val="64748B"/>
          <w:sz w:val="19"/>
        </w:rPr>
        <w:t>Insert answers here.</w:t>
      </w:r>
      <w:r>
        <w:rPr>
          <w:i/>
          <w:color w:val="64748B"/>
          <w:sz w:val="19"/>
        </w:rPr>
        <w:t>]</w:t>
      </w:r>
    </w:p>
    <w:p w14:paraId="6FCB1EE1" w14:textId="15F1B7B1" w:rsidR="003F0DB0" w:rsidRDefault="003F0DB0" w:rsidP="003F0DB0">
      <w:pPr>
        <w:spacing w:before="80" w:after="40"/>
        <w:jc w:val="both"/>
      </w:pPr>
      <w:r>
        <w:rPr>
          <w:b/>
          <w:color w:val="1E3A8A"/>
          <w:sz w:val="20"/>
        </w:rPr>
        <w:t>Member 2 [To be change]</w:t>
      </w:r>
      <w:r>
        <w:rPr>
          <w:b/>
          <w:color w:val="1E3A8A"/>
          <w:sz w:val="20"/>
        </w:rPr>
        <w:t>:</w:t>
      </w:r>
    </w:p>
    <w:p w14:paraId="5E6C886F" w14:textId="21ED37F3" w:rsid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  <w:r>
        <w:rPr>
          <w:i/>
          <w:color w:val="64748B"/>
          <w:sz w:val="19"/>
        </w:rPr>
        <w:t>[Insert answers here.]</w:t>
      </w:r>
    </w:p>
    <w:p w14:paraId="04BAFD58" w14:textId="4355C95A" w:rsidR="003F0DB0" w:rsidRDefault="003F0DB0" w:rsidP="003F0DB0">
      <w:pPr>
        <w:spacing w:before="80" w:after="40"/>
        <w:jc w:val="both"/>
      </w:pPr>
      <w:r>
        <w:rPr>
          <w:b/>
          <w:color w:val="1E3A8A"/>
          <w:sz w:val="20"/>
        </w:rPr>
        <w:t>Member 3 [To be change]</w:t>
      </w:r>
      <w:r>
        <w:rPr>
          <w:b/>
          <w:color w:val="1E3A8A"/>
          <w:sz w:val="20"/>
        </w:rPr>
        <w:t>:</w:t>
      </w:r>
    </w:p>
    <w:p w14:paraId="47A3691A" w14:textId="40380F3D" w:rsid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  <w:r>
        <w:rPr>
          <w:i/>
          <w:color w:val="64748B"/>
          <w:sz w:val="19"/>
        </w:rPr>
        <w:t>[Insert answers here.].</w:t>
      </w:r>
    </w:p>
    <w:p w14:paraId="0DABD850" w14:textId="77777777" w:rsidR="003F0DB0" w:rsidRP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</w:p>
    <w:p w14:paraId="5E559C44" w14:textId="18D7463E" w:rsidR="00D5763E" w:rsidRDefault="00D5763E" w:rsidP="00D5763E">
      <w:pPr>
        <w:jc w:val="both"/>
      </w:pPr>
      <w:r>
        <w:rPr>
          <w:b/>
          <w:bCs/>
        </w:rPr>
        <w:t xml:space="preserve">Multi-Tier Separation: </w:t>
      </w:r>
      <w:r>
        <w:t>[In 1-2 sentences, explain why client-side Flet error clearing alone does not replace domain-tier validation.]</w:t>
      </w:r>
    </w:p>
    <w:p w14:paraId="1CD953E2" w14:textId="77777777" w:rsidR="003F0DB0" w:rsidRDefault="003F0DB0" w:rsidP="003F0DB0">
      <w:pPr>
        <w:spacing w:before="80" w:after="40"/>
        <w:jc w:val="both"/>
      </w:pPr>
      <w:r>
        <w:rPr>
          <w:b/>
          <w:color w:val="1E3A8A"/>
          <w:sz w:val="20"/>
        </w:rPr>
        <w:t>Member 1 [To be change]:</w:t>
      </w:r>
    </w:p>
    <w:p w14:paraId="5873BB80" w14:textId="77777777" w:rsid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  <w:r>
        <w:rPr>
          <w:i/>
          <w:color w:val="64748B"/>
          <w:sz w:val="19"/>
        </w:rPr>
        <w:t>[</w:t>
      </w:r>
      <w:r w:rsidRPr="003F0DB0">
        <w:rPr>
          <w:i/>
          <w:color w:val="64748B"/>
          <w:sz w:val="19"/>
        </w:rPr>
        <w:t>Insert answers here.</w:t>
      </w:r>
      <w:r>
        <w:rPr>
          <w:i/>
          <w:color w:val="64748B"/>
          <w:sz w:val="19"/>
        </w:rPr>
        <w:t>]</w:t>
      </w:r>
    </w:p>
    <w:p w14:paraId="6AECF264" w14:textId="77777777" w:rsidR="003F0DB0" w:rsidRDefault="003F0DB0" w:rsidP="003F0DB0">
      <w:pPr>
        <w:spacing w:before="80" w:after="40"/>
        <w:jc w:val="both"/>
      </w:pPr>
      <w:r>
        <w:rPr>
          <w:b/>
          <w:color w:val="1E3A8A"/>
          <w:sz w:val="20"/>
        </w:rPr>
        <w:t>Member 2 [To be change]:</w:t>
      </w:r>
    </w:p>
    <w:p w14:paraId="1F1BDED1" w14:textId="77777777" w:rsid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  <w:r>
        <w:rPr>
          <w:i/>
          <w:color w:val="64748B"/>
          <w:sz w:val="19"/>
        </w:rPr>
        <w:t>[Insert answers here.]</w:t>
      </w:r>
    </w:p>
    <w:p w14:paraId="0B3FAE67" w14:textId="77777777" w:rsidR="003F0DB0" w:rsidRDefault="003F0DB0" w:rsidP="003F0DB0">
      <w:pPr>
        <w:spacing w:before="80" w:after="40"/>
        <w:jc w:val="both"/>
      </w:pPr>
      <w:r>
        <w:rPr>
          <w:b/>
          <w:color w:val="1E3A8A"/>
          <w:sz w:val="20"/>
        </w:rPr>
        <w:t>Member 3 [To be change]:</w:t>
      </w:r>
    </w:p>
    <w:p w14:paraId="25125AEB" w14:textId="77777777" w:rsid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  <w:r>
        <w:rPr>
          <w:i/>
          <w:color w:val="64748B"/>
          <w:sz w:val="19"/>
        </w:rPr>
        <w:t>[Insert answers here.].</w:t>
      </w:r>
    </w:p>
    <w:p w14:paraId="6BF6A9D3" w14:textId="77777777" w:rsidR="003F0DB0" w:rsidRP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</w:p>
    <w:p w14:paraId="3B7C7500" w14:textId="0B5CF556" w:rsidR="008A707B" w:rsidRDefault="00D5763E" w:rsidP="003F0DB0">
      <w:pPr>
        <w:jc w:val="both"/>
      </w:pPr>
      <w:r>
        <w:rPr>
          <w:b/>
          <w:bCs/>
        </w:rPr>
        <w:t xml:space="preserve">Team Collaboration Reflection: </w:t>
      </w:r>
      <w:r>
        <w:t>[In 1-2 sentences, describe how your team coordinated branch merges, code reviews, or pairing to complete the validation pipelin</w:t>
      </w:r>
      <w:r w:rsidR="003F0DB0">
        <w:t xml:space="preserve">e. </w:t>
      </w:r>
    </w:p>
    <w:p w14:paraId="1CBDEBAA" w14:textId="77777777" w:rsidR="003F0DB0" w:rsidRDefault="003F0DB0" w:rsidP="003F0DB0">
      <w:pPr>
        <w:spacing w:before="80" w:after="40"/>
        <w:jc w:val="both"/>
      </w:pPr>
      <w:r>
        <w:rPr>
          <w:b/>
          <w:color w:val="1E3A8A"/>
          <w:sz w:val="20"/>
        </w:rPr>
        <w:t>Member 1 [To be change]:</w:t>
      </w:r>
    </w:p>
    <w:p w14:paraId="3D069F57" w14:textId="77777777" w:rsid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  <w:r>
        <w:rPr>
          <w:i/>
          <w:color w:val="64748B"/>
          <w:sz w:val="19"/>
        </w:rPr>
        <w:t>[</w:t>
      </w:r>
      <w:r w:rsidRPr="003F0DB0">
        <w:rPr>
          <w:i/>
          <w:color w:val="64748B"/>
          <w:sz w:val="19"/>
        </w:rPr>
        <w:t>Insert answers here.</w:t>
      </w:r>
      <w:r>
        <w:rPr>
          <w:i/>
          <w:color w:val="64748B"/>
          <w:sz w:val="19"/>
        </w:rPr>
        <w:t>]</w:t>
      </w:r>
    </w:p>
    <w:p w14:paraId="421BAA7E" w14:textId="77777777" w:rsidR="003F0DB0" w:rsidRDefault="003F0DB0" w:rsidP="003F0DB0">
      <w:pPr>
        <w:spacing w:before="80" w:after="40"/>
        <w:jc w:val="both"/>
      </w:pPr>
      <w:r>
        <w:rPr>
          <w:b/>
          <w:color w:val="1E3A8A"/>
          <w:sz w:val="20"/>
        </w:rPr>
        <w:t>Member 2 [To be change]:</w:t>
      </w:r>
    </w:p>
    <w:p w14:paraId="3A686E1A" w14:textId="77777777" w:rsid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  <w:r>
        <w:rPr>
          <w:i/>
          <w:color w:val="64748B"/>
          <w:sz w:val="19"/>
        </w:rPr>
        <w:t>[Insert answers here.]</w:t>
      </w:r>
    </w:p>
    <w:p w14:paraId="5354BC7A" w14:textId="77777777" w:rsidR="003F0DB0" w:rsidRDefault="003F0DB0" w:rsidP="003F0DB0">
      <w:pPr>
        <w:spacing w:before="80" w:after="40"/>
        <w:jc w:val="both"/>
      </w:pPr>
      <w:r>
        <w:rPr>
          <w:b/>
          <w:color w:val="1E3A8A"/>
          <w:sz w:val="20"/>
        </w:rPr>
        <w:t>Member 3 [To be change]:</w:t>
      </w:r>
    </w:p>
    <w:p w14:paraId="6993F0C4" w14:textId="2FA712C4" w:rsidR="003F0DB0" w:rsidRPr="003F0DB0" w:rsidRDefault="003F0DB0" w:rsidP="003F0DB0">
      <w:pPr>
        <w:spacing w:before="80" w:after="40"/>
        <w:ind w:firstLine="720"/>
        <w:jc w:val="both"/>
        <w:rPr>
          <w:i/>
          <w:color w:val="64748B"/>
          <w:sz w:val="19"/>
        </w:rPr>
      </w:pPr>
      <w:r>
        <w:rPr>
          <w:i/>
          <w:color w:val="64748B"/>
          <w:sz w:val="19"/>
        </w:rPr>
        <w:t>[Insert answers here.].</w:t>
      </w:r>
    </w:p>
    <w:sectPr w:rsidR="003F0DB0" w:rsidRPr="003F0DB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37A92" w14:textId="77777777" w:rsidR="00046EF2" w:rsidRDefault="00046EF2">
      <w:pPr>
        <w:spacing w:line="240" w:lineRule="auto"/>
      </w:pPr>
      <w:r>
        <w:separator/>
      </w:r>
    </w:p>
  </w:endnote>
  <w:endnote w:type="continuationSeparator" w:id="0">
    <w:p w14:paraId="0A4B25DC" w14:textId="77777777" w:rsidR="00046EF2" w:rsidRDefault="00046E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310B" w14:textId="77777777" w:rsidR="008A707B" w:rsidRDefault="00000000">
    <w:pPr>
      <w:pStyle w:val="Footer"/>
      <w:jc w:val="center"/>
    </w:pPr>
    <w:r>
      <w:rPr>
        <w:color w:val="94A3B8"/>
        <w:sz w:val="17"/>
      </w:rPr>
      <w:t>Camarines Sur Polytechnic Colleges - College of Computer Studies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CD78B" w14:textId="77777777" w:rsidR="00046EF2" w:rsidRDefault="00046EF2">
      <w:pPr>
        <w:spacing w:after="0"/>
      </w:pPr>
      <w:r>
        <w:separator/>
      </w:r>
    </w:p>
  </w:footnote>
  <w:footnote w:type="continuationSeparator" w:id="0">
    <w:p w14:paraId="108CF6F6" w14:textId="77777777" w:rsidR="00046EF2" w:rsidRDefault="00046EF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888F3" w14:textId="77777777" w:rsidR="008A707B" w:rsidRDefault="00000000">
    <w:pPr>
      <w:pStyle w:val="Header"/>
      <w:jc w:val="right"/>
    </w:pPr>
    <w:r>
      <w:rPr>
        <w:color w:val="94A3B8"/>
        <w:sz w:val="17"/>
      </w:rPr>
      <w:t>CCCS 106: App Dev | Lab Report 01 - Git Collaboration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FE15DA"/>
    <w:multiLevelType w:val="hybridMultilevel"/>
    <w:tmpl w:val="A88A3736"/>
    <w:lvl w:ilvl="0" w:tplc="4D52C7B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E3A8A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365188"/>
    <w:multiLevelType w:val="hybridMultilevel"/>
    <w:tmpl w:val="BDA63C7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4558D"/>
    <w:multiLevelType w:val="hybridMultilevel"/>
    <w:tmpl w:val="ACA6E30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023165">
    <w:abstractNumId w:val="5"/>
  </w:num>
  <w:num w:numId="2" w16cid:durableId="994337735">
    <w:abstractNumId w:val="3"/>
  </w:num>
  <w:num w:numId="3" w16cid:durableId="64109149">
    <w:abstractNumId w:val="2"/>
  </w:num>
  <w:num w:numId="4" w16cid:durableId="981038153">
    <w:abstractNumId w:val="4"/>
  </w:num>
  <w:num w:numId="5" w16cid:durableId="259993919">
    <w:abstractNumId w:val="1"/>
  </w:num>
  <w:num w:numId="6" w16cid:durableId="718627038">
    <w:abstractNumId w:val="0"/>
  </w:num>
  <w:num w:numId="7" w16cid:durableId="657424002">
    <w:abstractNumId w:val="6"/>
  </w:num>
  <w:num w:numId="8" w16cid:durableId="1863936159">
    <w:abstractNumId w:val="7"/>
  </w:num>
  <w:num w:numId="9" w16cid:durableId="576328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5D3"/>
    <w:rsid w:val="00046EF2"/>
    <w:rsid w:val="000566A5"/>
    <w:rsid w:val="0006063C"/>
    <w:rsid w:val="000878D5"/>
    <w:rsid w:val="000F09EC"/>
    <w:rsid w:val="001071D6"/>
    <w:rsid w:val="0015074B"/>
    <w:rsid w:val="001706EE"/>
    <w:rsid w:val="00181CBE"/>
    <w:rsid w:val="001903CB"/>
    <w:rsid w:val="00195247"/>
    <w:rsid w:val="001C28FF"/>
    <w:rsid w:val="001F6D2B"/>
    <w:rsid w:val="00245DF8"/>
    <w:rsid w:val="002525AA"/>
    <w:rsid w:val="00264EDE"/>
    <w:rsid w:val="0029639D"/>
    <w:rsid w:val="002A5221"/>
    <w:rsid w:val="002A740A"/>
    <w:rsid w:val="002C28E9"/>
    <w:rsid w:val="002C6C4F"/>
    <w:rsid w:val="00326F90"/>
    <w:rsid w:val="003B00F4"/>
    <w:rsid w:val="003B0586"/>
    <w:rsid w:val="003B26A8"/>
    <w:rsid w:val="003F0DB0"/>
    <w:rsid w:val="00403D5B"/>
    <w:rsid w:val="004058E5"/>
    <w:rsid w:val="00414F54"/>
    <w:rsid w:val="00416199"/>
    <w:rsid w:val="00421A51"/>
    <w:rsid w:val="00427750"/>
    <w:rsid w:val="004A1444"/>
    <w:rsid w:val="004E470C"/>
    <w:rsid w:val="00515634"/>
    <w:rsid w:val="00547A77"/>
    <w:rsid w:val="00554332"/>
    <w:rsid w:val="005820DA"/>
    <w:rsid w:val="0064023C"/>
    <w:rsid w:val="0064649E"/>
    <w:rsid w:val="00653D4D"/>
    <w:rsid w:val="006B6D9A"/>
    <w:rsid w:val="007027A9"/>
    <w:rsid w:val="00710FB2"/>
    <w:rsid w:val="00736AB1"/>
    <w:rsid w:val="007445D1"/>
    <w:rsid w:val="007911CE"/>
    <w:rsid w:val="007A7281"/>
    <w:rsid w:val="007D4DF2"/>
    <w:rsid w:val="008770E4"/>
    <w:rsid w:val="008A707B"/>
    <w:rsid w:val="00911663"/>
    <w:rsid w:val="00950F7A"/>
    <w:rsid w:val="009A2BDC"/>
    <w:rsid w:val="009A69F8"/>
    <w:rsid w:val="009B781C"/>
    <w:rsid w:val="009D4FC9"/>
    <w:rsid w:val="00A06259"/>
    <w:rsid w:val="00A432B2"/>
    <w:rsid w:val="00AA1D8D"/>
    <w:rsid w:val="00AB6577"/>
    <w:rsid w:val="00AB67A5"/>
    <w:rsid w:val="00AC28FE"/>
    <w:rsid w:val="00B34BF2"/>
    <w:rsid w:val="00B47730"/>
    <w:rsid w:val="00BF3EE5"/>
    <w:rsid w:val="00C20AE4"/>
    <w:rsid w:val="00C91682"/>
    <w:rsid w:val="00CB0664"/>
    <w:rsid w:val="00CC1F52"/>
    <w:rsid w:val="00D0741D"/>
    <w:rsid w:val="00D2796D"/>
    <w:rsid w:val="00D4225F"/>
    <w:rsid w:val="00D54C20"/>
    <w:rsid w:val="00D5763E"/>
    <w:rsid w:val="00D576A4"/>
    <w:rsid w:val="00D61469"/>
    <w:rsid w:val="00D75E61"/>
    <w:rsid w:val="00D7725F"/>
    <w:rsid w:val="00D92CFE"/>
    <w:rsid w:val="00DA7CB9"/>
    <w:rsid w:val="00EA2756"/>
    <w:rsid w:val="00EB642F"/>
    <w:rsid w:val="00ED17ED"/>
    <w:rsid w:val="00EE01C1"/>
    <w:rsid w:val="00F273AB"/>
    <w:rsid w:val="00F71F76"/>
    <w:rsid w:val="00FA4E24"/>
    <w:rsid w:val="00FC693F"/>
    <w:rsid w:val="3A7C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AEE25"/>
  <w14:defaultImageDpi w14:val="300"/>
  <w15:docId w15:val="{D4CFDFCF-8AD6-44A6-87A8-DE24A23FD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DB0"/>
    <w:pPr>
      <w:spacing w:after="200" w:line="276" w:lineRule="auto"/>
    </w:pPr>
    <w:rPr>
      <w:rFonts w:ascii="Segoe UI" w:hAnsi="Segoe UI"/>
      <w:color w:val="1E293B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5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dborja/Laboratory-Workshe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Eduardo Gabriel Musa</cp:lastModifiedBy>
  <cp:revision>66</cp:revision>
  <dcterms:created xsi:type="dcterms:W3CDTF">2013-12-23T23:15:00Z</dcterms:created>
  <dcterms:modified xsi:type="dcterms:W3CDTF">2026-09-25T19:07:00Z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eyJoZGlkIjoiNjFiNzQ3NWJhNzhhODc0MmY1NjI5NDk0MzZhOThkOGEifQ==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ED737D5F77C940BA9BB93A274BF58E34_12</vt:lpwstr>
  </property>
</Properties>
</file>